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2CB43">
      <w:pPr>
        <w:spacing w:before="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shd w:val="clear" w:fill="auto"/>
        </w:rPr>
        <w:t>Rabiya Basreen</w:t>
      </w:r>
    </w:p>
    <w:p w14:paraId="510F6882">
      <w:pPr>
        <w:spacing w:before="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>Email :rabiyabasreen10@gmail.com</w:t>
      </w:r>
    </w:p>
    <w:p w14:paraId="696BA135">
      <w:pPr>
        <w:spacing w:before="0" w:after="44" w:line="249" w:lineRule="auto"/>
        <w:ind w:left="10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>Contact :- 8285198381</w:t>
      </w:r>
    </w:p>
    <w:p w14:paraId="3AFD7B3D">
      <w:pPr>
        <w:spacing w:before="0" w:after="22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shd w:val="clear" w:fill="auto"/>
        </w:rPr>
        <w:t xml:space="preserve">                                                                                                                             </w:t>
      </w:r>
    </w:p>
    <w:p w14:paraId="2B908C5F">
      <w:pPr>
        <w:spacing w:before="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  <w:t xml:space="preserve">Professional Summary: </w:t>
      </w:r>
    </w:p>
    <w:p w14:paraId="311F72C5">
      <w:pPr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</w:p>
    <w:p w14:paraId="7BF7770D">
      <w:pPr>
        <w:numPr>
          <w:ilvl w:val="0"/>
          <w:numId w:val="1"/>
        </w:numPr>
        <w:spacing w:before="0" w:after="37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Proficient Quality Analyst &amp;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Software Tester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with over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>3.5 years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 of experience in an IT organization. </w:t>
      </w:r>
    </w:p>
    <w:p w14:paraId="66F834FF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Almost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3.5 years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 of experience in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Salesforce Testing, CPQ based Testing, Manual &amp; Functional Testing.</w:t>
      </w:r>
    </w:p>
    <w:p w14:paraId="75D472D5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>Having 2+ year of testing experience in CPQ</w:t>
      </w: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 xml:space="preserve"> based project.</w:t>
      </w:r>
    </w:p>
    <w:p w14:paraId="6C7557FC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Proficient in 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 xml:space="preserve">Testing of 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Salesforce Admin 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IN"/>
        </w:rPr>
        <w:t>module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 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>: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Custom App,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 </w:t>
      </w:r>
      <w:r>
        <w:rPr>
          <w:rFonts w:hint="default" w:eastAsia="Times New Roman" w:cs="Times New Roman"/>
          <w:b/>
          <w:bCs/>
          <w:color w:val="1F1F1F"/>
          <w:spacing w:val="0"/>
          <w:position w:val="0"/>
          <w:sz w:val="24"/>
          <w:shd w:val="clear" w:fill="FFFFFF"/>
          <w:lang w:val="en-US"/>
        </w:rPr>
        <w:t>Standard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>/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Custom Objects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,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Fields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,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Page layouts</w:t>
      </w:r>
      <w:r>
        <w:rPr>
          <w:rFonts w:hint="default" w:eastAsia="Times New Roman" w:cs="Times New Roman"/>
          <w:b/>
          <w:color w:val="1F1F1F"/>
          <w:spacing w:val="0"/>
          <w:position w:val="0"/>
          <w:sz w:val="24"/>
          <w:shd w:val="clear" w:fill="FFFFFF"/>
          <w:lang w:val="en-US"/>
        </w:rPr>
        <w:t xml:space="preserve">,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Reports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, 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>SOQL Queries &amp; Security (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Profile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, </w:t>
      </w:r>
      <w:r>
        <w:rPr>
          <w:rFonts w:hint="default" w:eastAsia="Times New Roman" w:cs="Times New Roman"/>
          <w:b/>
          <w:bCs/>
          <w:color w:val="1F1F1F"/>
          <w:spacing w:val="0"/>
          <w:position w:val="0"/>
          <w:sz w:val="24"/>
          <w:shd w:val="clear" w:fill="FFFFFF"/>
          <w:lang w:val="en-US"/>
        </w:rPr>
        <w:t xml:space="preserve">Permission Sets,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Roles</w:t>
      </w:r>
      <w:r>
        <w:rPr>
          <w:rFonts w:hint="default" w:eastAsia="Times New Roman" w:cs="Times New Roman"/>
          <w:b/>
          <w:color w:val="1F1F1F"/>
          <w:spacing w:val="0"/>
          <w:position w:val="0"/>
          <w:sz w:val="24"/>
          <w:shd w:val="clear" w:fill="FFFFFF"/>
          <w:lang w:val="en-US"/>
        </w:rPr>
        <w:t xml:space="preserve"> Hierarchy)</w:t>
      </w:r>
      <w:r>
        <w:rPr>
          <w:rFonts w:hint="default"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  <w:lang w:val="en-US"/>
        </w:rPr>
        <w:t xml:space="preserve">, </w:t>
      </w:r>
      <w:r>
        <w:rPr>
          <w:rFonts w:hint="default" w:eastAsia="Times New Roman" w:cs="Times New Roman"/>
          <w:b/>
          <w:color w:val="1F1F1F"/>
          <w:spacing w:val="0"/>
          <w:position w:val="0"/>
          <w:sz w:val="24"/>
          <w:shd w:val="clear" w:fill="FFFFFF"/>
          <w:lang w:val="en-US"/>
        </w:rPr>
        <w:t xml:space="preserve">Apex Classes &amp; Triggers, Flows &amp; Automation,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Salesforce Governor Limits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Guardrails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>.</w:t>
      </w:r>
    </w:p>
    <w:p w14:paraId="67E98536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 w:themeColor="text1"/>
          <w:spacing w:val="0"/>
          <w:position w:val="0"/>
          <w:sz w:val="24"/>
          <w:shd w:val="clear" w:fill="FFFFFF"/>
        </w:rPr>
      </w:pPr>
      <w:r>
        <w:rPr>
          <w:rFonts w:hint="default" w:ascii="Times New Roman" w:hAnsi="Times New Roman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</w:rPr>
        <w:t>Strong understanding</w:t>
      </w:r>
      <w:r>
        <w:rPr>
          <w:rFonts w:hint="default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</w:rPr>
        <w:t>of Salesforce Sales Cloud, Service Cloud, Lightning</w:t>
      </w:r>
      <w:r>
        <w:rPr>
          <w:rFonts w:hint="default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</w:rPr>
        <w:t>Experience</w:t>
      </w:r>
      <w:r>
        <w:rPr>
          <w:rFonts w:hint="default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:lang w:val="en-US"/>
        </w:rPr>
        <w:t xml:space="preserve">, </w:t>
      </w:r>
      <w:r>
        <w:rPr>
          <w:rFonts w:hint="default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:lang w:val="en-IN"/>
        </w:rPr>
        <w:t xml:space="preserve">Salesforce Inspector, </w:t>
      </w:r>
      <w:r>
        <w:rPr>
          <w:rFonts w:hint="default" w:eastAsia="HelveticaNeueLTStd45Light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:lang w:val="en-US"/>
        </w:rPr>
        <w:t>Agentforce, Einstein Salesforce.</w:t>
      </w:r>
    </w:p>
    <w:p w14:paraId="5AB2F020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Knowledge of writing </w:t>
      </w:r>
      <w:r>
        <w:rPr>
          <w:rFonts w:ascii="Times New Roman" w:hAnsi="Times New Roman" w:eastAsia="Times New Roman" w:cs="Times New Roman"/>
          <w:b/>
          <w:color w:val="1F1F1F"/>
          <w:spacing w:val="0"/>
          <w:position w:val="0"/>
          <w:sz w:val="24"/>
          <w:shd w:val="clear" w:fill="FFFFFF"/>
        </w:rPr>
        <w:t>SOQL</w:t>
      </w:r>
      <w:r>
        <w:rPr>
          <w:rFonts w:hint="default" w:eastAsia="Times New Roman" w:cs="Times New Roman"/>
          <w:b/>
          <w:color w:val="1F1F1F"/>
          <w:spacing w:val="0"/>
          <w:position w:val="0"/>
          <w:sz w:val="24"/>
          <w:shd w:val="clear" w:fill="FFFFFF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>in the Developer Console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 xml:space="preserve"> for Data Validation. </w:t>
      </w:r>
    </w:p>
    <w:p w14:paraId="2F21E79D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 xml:space="preserve">Well versed with the Manual Testing concepts with exposure in Black Box Testing, Web based Testing, Mobile testing, Cross Browser testing , </w:t>
      </w:r>
      <w:r>
        <w:rPr>
          <w:rFonts w:hint="default" w:eastAsia="Times New Roman" w:cs="Times New Roman"/>
          <w:color w:val="1F1F1F"/>
          <w:spacing w:val="0"/>
          <w:position w:val="0"/>
          <w:sz w:val="24"/>
          <w:shd w:val="clear" w:fill="FFFFFF"/>
          <w:lang w:val="en-US"/>
        </w:rPr>
        <w:t xml:space="preserve">Integration, </w:t>
      </w:r>
      <w:r>
        <w:rPr>
          <w:rFonts w:ascii="Times New Roman" w:hAnsi="Times New Roman" w:eastAsia="Times New Roman" w:cs="Times New Roman"/>
          <w:color w:val="1F1F1F"/>
          <w:spacing w:val="0"/>
          <w:position w:val="0"/>
          <w:sz w:val="24"/>
          <w:shd w:val="clear" w:fill="FFFFFF"/>
        </w:rPr>
        <w:t>Regression Testing, Smoke &amp; Sanity Testing.</w:t>
      </w:r>
    </w:p>
    <w:p w14:paraId="61527734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hint="default" w:ascii="Times New Roman" w:hAnsi="Times New Roman" w:eastAsia="Times New Roman" w:cs="Times New Roman"/>
          <w:color w:val="000000" w:themeColor="text1"/>
          <w:spacing w:val="0"/>
          <w:position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</w:rPr>
        <w:t xml:space="preserve">Proficiency in test management tools </w:t>
      </w:r>
      <w:r>
        <w:rPr>
          <w:rFonts w:hint="default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</w:rPr>
        <w:t>JIRA</w:t>
      </w:r>
      <w:r>
        <w:rPr>
          <w:rFonts w:hint="default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/>
        </w:rPr>
        <w:t>.</w:t>
      </w:r>
    </w:p>
    <w:p w14:paraId="19EBE7FB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Developed and maintained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Test plans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FFFFFF"/>
          <w:lang w:val="en-IN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Test cases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FFFFFF"/>
          <w:lang w:val="en-IN"/>
        </w:rPr>
        <w:t xml:space="preserve"> &amp; Evidences in Confluence.</w:t>
      </w:r>
    </w:p>
    <w:p w14:paraId="2868691F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Worked with Agile and Scrum methodologies to accomplish project milestones and meet demanding timelines. </w:t>
      </w:r>
    </w:p>
    <w:p w14:paraId="725DE69A">
      <w:pPr>
        <w:spacing w:before="0" w:after="0" w:line="259" w:lineRule="auto"/>
        <w:ind w:left="379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</w:p>
    <w:p w14:paraId="46368681">
      <w:pPr>
        <w:spacing w:before="0" w:after="0" w:line="259" w:lineRule="auto"/>
        <w:ind w:left="379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  <w:t>Technical Skills:</w:t>
      </w:r>
    </w:p>
    <w:p w14:paraId="42242D62">
      <w:pPr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</w:pPr>
    </w:p>
    <w:p w14:paraId="2A9F40BC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Salesforce 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>Administrator</w:t>
      </w:r>
    </w:p>
    <w:p w14:paraId="68B779C3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Salesforce Quality Analyst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 /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Salesforce 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>Tester</w:t>
      </w:r>
    </w:p>
    <w:p w14:paraId="2136B0A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Salesforce CPQ (</w:t>
      </w:r>
      <w:r>
        <w:rPr>
          <w:rFonts w:ascii="Times New Roman" w:hAnsi="Times New Roman" w:eastAsia="Times New Roman" w:cs="Times New Roman"/>
          <w:color w:val="282829"/>
          <w:spacing w:val="0"/>
          <w:position w:val="0"/>
          <w:sz w:val="24"/>
          <w:shd w:val="clear" w:fill="FFFFFF"/>
        </w:rPr>
        <w:t xml:space="preserve">Configure, Price, Quote)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Experience.</w:t>
      </w:r>
    </w:p>
    <w:p w14:paraId="250255B9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>Quote to Cash &amp; Order to Cash</w:t>
      </w:r>
    </w:p>
    <w:p w14:paraId="22274F6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SQL &amp; SOQL </w:t>
      </w:r>
    </w:p>
    <w:p w14:paraId="41E52062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Salesforce Governor Limits</w:t>
      </w:r>
    </w:p>
    <w:p w14:paraId="2BF00BB1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Guardrails &amp; Best Practices Validation</w:t>
      </w:r>
    </w:p>
    <w:p w14:paraId="134114DE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Web,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Application &amp; Software testing </w:t>
      </w:r>
    </w:p>
    <w:p w14:paraId="552BF006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STLC</w:t>
      </w:r>
    </w:p>
    <w:p w14:paraId="0D43DCE3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>Manual Testing: Functional, Integration, Regression, Smoke, Sanity</w:t>
      </w:r>
      <w:r>
        <w:rPr>
          <w:rFonts w:hint="default" w:eastAsia="Times New Roman" w:cs="Times New Roman"/>
          <w:color w:val="222222"/>
          <w:spacing w:val="0"/>
          <w:position w:val="0"/>
          <w:sz w:val="24"/>
          <w:shd w:val="clear" w:fill="FFFFFF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>Exploratory, UAT</w:t>
      </w:r>
      <w:r>
        <w:rPr>
          <w:rFonts w:hint="default" w:eastAsia="Times New Roman" w:cs="Times New Roman"/>
          <w:color w:val="222222"/>
          <w:spacing w:val="0"/>
          <w:position w:val="0"/>
          <w:sz w:val="24"/>
          <w:shd w:val="clear" w:fill="FFFFFF"/>
          <w:lang w:val="en-US"/>
        </w:rPr>
        <w:t xml:space="preserve"> &amp; </w:t>
      </w:r>
      <w:r>
        <w:rPr>
          <w:rFonts w:hint="default" w:ascii="Times New Roman" w:hAnsi="Times New Roman" w:eastAsia="SimSun" w:cs="Times New Roman"/>
          <w:sz w:val="24"/>
          <w:szCs w:val="24"/>
        </w:rPr>
        <w:t>Bulk Data Testing</w:t>
      </w:r>
    </w:p>
    <w:p w14:paraId="7FCB4B2B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API Testing – 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Workbench 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Postman</w:t>
      </w:r>
    </w:p>
    <w:p w14:paraId="25183F4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>JIRA : Bug Reporting &amp; Defect Tracking</w:t>
      </w:r>
    </w:p>
    <w:p w14:paraId="5CD050D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eastAsia="Times New Roman" w:cs="Times New Roman"/>
          <w:color w:val="222222"/>
          <w:spacing w:val="0"/>
          <w:position w:val="0"/>
          <w:sz w:val="24"/>
          <w:shd w:val="clear" w:fill="FFFFFF"/>
          <w:lang w:val="en-IN"/>
        </w:rPr>
        <w:t>Confluence for Documentation &amp; Project Collaboration</w:t>
      </w:r>
    </w:p>
    <w:p w14:paraId="5A48FDEC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Agile Methodolog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IN"/>
        </w:rPr>
        <w:t>y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/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  <w:t>Scrum</w:t>
      </w:r>
    </w:p>
    <w:p w14:paraId="4C840098">
      <w:pPr>
        <w:spacing w:before="0" w:after="0" w:line="259" w:lineRule="auto"/>
        <w:ind w:left="379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</w:p>
    <w:p w14:paraId="7F0FB905">
      <w:pPr>
        <w:spacing w:before="0" w:after="0" w:line="259" w:lineRule="auto"/>
        <w:ind w:left="379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  <w:t>Work Experience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shd w:val="clear" w:fill="auto"/>
        </w:rPr>
        <w:t xml:space="preserve"> :</w:t>
      </w:r>
    </w:p>
    <w:p w14:paraId="7F1147C0">
      <w:pPr>
        <w:spacing w:before="0" w:after="0" w:line="259" w:lineRule="auto"/>
        <w:ind w:left="379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</w:pPr>
    </w:p>
    <w:p w14:paraId="65B70347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484"/>
        </w:tabs>
        <w:spacing w:before="0" w:after="0" w:line="259" w:lineRule="auto"/>
        <w:ind w:left="-15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 ALGOWORKS  SOLUTIONS  INC ,     Duration :  3.5 Year </w:t>
      </w:r>
    </w:p>
    <w:p w14:paraId="328C7A5C">
      <w:pPr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 Role:  Salesforce Quality Analyst </w:t>
      </w:r>
    </w:p>
    <w:p w14:paraId="10D6B5BA">
      <w:pPr>
        <w:spacing w:before="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</w:p>
    <w:p w14:paraId="0623C502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 xml:space="preserve">    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none"/>
          <w:shd w:val="clear" w:fill="auto"/>
        </w:rPr>
        <w:t>Projects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32"/>
          <w:u w:val="none"/>
          <w:shd w:val="clear" w:fill="auto"/>
        </w:rPr>
        <w:t xml:space="preserve">: </w:t>
      </w:r>
    </w:p>
    <w:p w14:paraId="6541CE21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1AB21ADF">
      <w:pPr>
        <w:numPr>
          <w:ilvl w:val="0"/>
          <w:numId w:val="3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Whatfix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– ( Duration : 2+ yr )  – It’s a  CPQ Based project</w:t>
      </w:r>
      <w:r>
        <w:rPr>
          <w:rFonts w:ascii="Times New Roman" w:hAnsi="Times New Roman" w:eastAsia="Times New Roman" w:cs="Times New Roman"/>
          <w:color w:val="282829"/>
          <w:spacing w:val="0"/>
          <w:position w:val="0"/>
          <w:sz w:val="24"/>
          <w:shd w:val="clear" w:fill="auto"/>
        </w:rPr>
        <w:t>.</w:t>
      </w:r>
    </w:p>
    <w:p w14:paraId="67266CF0">
      <w:pPr>
        <w:numPr>
          <w:ilvl w:val="0"/>
          <w:numId w:val="4"/>
        </w:numPr>
        <w:spacing w:before="0" w:after="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Testing of Sales flow &amp; Core CPQ features like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product configuration, Pricing Management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(Automated Pricing Rules &amp; Discounting Controls),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quote generation , approval process,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 xml:space="preserve">amendment process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and renewals.</w:t>
      </w:r>
    </w:p>
    <w:p w14:paraId="105EFBA1">
      <w:pPr>
        <w:numPr>
          <w:ilvl w:val="0"/>
          <w:numId w:val="4"/>
        </w:numPr>
        <w:spacing w:before="0" w:after="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Validating integration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with external systems such as Billing, ERP, and Payment Gateways.</w:t>
      </w:r>
    </w:p>
    <w:p w14:paraId="6BE2D1EE">
      <w:pPr>
        <w:numPr>
          <w:ilvl w:val="0"/>
          <w:numId w:val="4"/>
        </w:numPr>
        <w:spacing w:before="100" w:after="10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Ensuring a seamless Quote-to-Cash process. </w:t>
      </w:r>
    </w:p>
    <w:p w14:paraId="343C639C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    2. 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Orbit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– (Duration - 1.5 Yr )</w:t>
      </w:r>
    </w:p>
    <w:p w14:paraId="2AF95160">
      <w:pPr>
        <w:numPr>
          <w:ilvl w:val="0"/>
          <w:numId w:val="5"/>
        </w:numPr>
        <w:spacing w:before="0" w:after="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It’s a project related to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a system designed to manage and streamline various Admin, Employee &amp; HR functions within an organization. These portals help HR teams and employees to access and manage key HR-related tasks and data depending on the organization.</w:t>
      </w:r>
    </w:p>
    <w:p w14:paraId="55E3E909">
      <w:pPr>
        <w:numPr>
          <w:ilvl w:val="0"/>
          <w:numId w:val="5"/>
        </w:numPr>
        <w:spacing w:before="0" w:after="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This project include - Employee Information Management, assign projects with end dates,  Roles Dashboard, Leave and Attendance Management, Performance Management, Training and Development, Employee Self-Service (Employees can update their achievements, personal &amp; professional information ).</w:t>
      </w:r>
    </w:p>
    <w:p w14:paraId="7535EC56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7968B61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484"/>
        </w:tabs>
        <w:spacing w:before="0" w:after="0" w:line="259" w:lineRule="auto"/>
        <w:ind w:left="-15" w:right="0" w:firstLine="0"/>
        <w:jc w:val="left"/>
        <w:rPr>
          <w:rFonts w:hint="default"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  <w:lang w:val="en-IN"/>
        </w:rPr>
      </w:pPr>
      <w:r>
        <w:rPr>
          <w:rFonts w:hint="default" w:eastAsia="Times New Roman"/>
          <w:b/>
          <w:color w:val="000000"/>
          <w:spacing w:val="0"/>
          <w:position w:val="0"/>
          <w:sz w:val="24"/>
          <w:szCs w:val="24"/>
          <w:shd w:val="clear" w:fill="auto"/>
          <w:lang w:val="en-IN"/>
        </w:rPr>
        <w:t>W</w:t>
      </w:r>
      <w:r>
        <w:rPr>
          <w:rFonts w:hint="default" w:ascii="Times New Roman" w:hAnsi="Times New Roman" w:eastAsia="Times New Roman"/>
          <w:b/>
          <w:color w:val="000000"/>
          <w:spacing w:val="0"/>
          <w:position w:val="0"/>
          <w:sz w:val="24"/>
          <w:szCs w:val="24"/>
          <w:shd w:val="clear" w:fill="auto"/>
        </w:rPr>
        <w:t xml:space="preserve">arpdrive </w:t>
      </w:r>
      <w:r>
        <w:rPr>
          <w:rFonts w:hint="default" w:eastAsia="Times New Roman"/>
          <w:b/>
          <w:color w:val="000000"/>
          <w:spacing w:val="0"/>
          <w:position w:val="0"/>
          <w:sz w:val="24"/>
          <w:szCs w:val="24"/>
          <w:shd w:val="clear" w:fill="auto"/>
          <w:lang w:val="en-IN"/>
        </w:rPr>
        <w:t>T</w:t>
      </w:r>
      <w:r>
        <w:rPr>
          <w:rFonts w:hint="default" w:ascii="Times New Roman" w:hAnsi="Times New Roman" w:eastAsia="Times New Roman"/>
          <w:b/>
          <w:color w:val="000000"/>
          <w:spacing w:val="0"/>
          <w:position w:val="0"/>
          <w:sz w:val="24"/>
          <w:szCs w:val="24"/>
          <w:shd w:val="clear" w:fill="auto"/>
        </w:rPr>
        <w:t xml:space="preserve">ech </w:t>
      </w:r>
      <w:r>
        <w:rPr>
          <w:rFonts w:hint="default" w:eastAsia="Times New Roman"/>
          <w:b/>
          <w:color w:val="000000"/>
          <w:spacing w:val="0"/>
          <w:position w:val="0"/>
          <w:sz w:val="24"/>
          <w:szCs w:val="24"/>
          <w:shd w:val="clear" w:fill="auto"/>
          <w:lang w:val="en-IN"/>
        </w:rPr>
        <w:t>W</w:t>
      </w:r>
      <w:r>
        <w:rPr>
          <w:rFonts w:hint="default" w:ascii="Times New Roman" w:hAnsi="Times New Roman" w:eastAsia="Times New Roman"/>
          <w:b/>
          <w:color w:val="000000"/>
          <w:spacing w:val="0"/>
          <w:position w:val="0"/>
          <w:sz w:val="24"/>
          <w:szCs w:val="24"/>
          <w:shd w:val="clear" w:fill="auto"/>
        </w:rPr>
        <w:t>orks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zCs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,     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auto"/>
          <w:lang w:val="en-IN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Duration :  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auto"/>
          <w:lang w:val="en-IN"/>
        </w:rPr>
        <w:t>( 17 November 2025 - 13 March 2026 )</w:t>
      </w:r>
    </w:p>
    <w:p w14:paraId="7BFFB5A2">
      <w:pPr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 Role:  Salesforce Quality Analyst </w:t>
      </w:r>
    </w:p>
    <w:p w14:paraId="3EEBB6B0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1C9F6009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u w:val="none"/>
          <w:shd w:val="clear" w:fill="auto"/>
          <w:lang w:val="en-IN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none"/>
          <w:shd w:val="clear" w:fill="auto"/>
        </w:rPr>
        <w:t>Projects</w:t>
      </w:r>
      <w:r>
        <w:rPr>
          <w:rFonts w:hint="default" w:eastAsia="Times New Roman" w:cs="Times New Roman"/>
          <w:b/>
          <w:color w:val="auto"/>
          <w:spacing w:val="0"/>
          <w:position w:val="0"/>
          <w:sz w:val="28"/>
          <w:u w:val="none"/>
          <w:shd w:val="clear" w:fill="auto"/>
          <w:lang w:val="en-IN"/>
        </w:rPr>
        <w:t xml:space="preserve"> : </w:t>
      </w:r>
    </w:p>
    <w:p w14:paraId="285B565F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   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 xml:space="preserve">Logistics Management System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</w:t>
      </w: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auto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(Duration</w:t>
      </w: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auto"/>
          <w:lang w:val="en-IN"/>
        </w:rPr>
        <w:t xml:space="preserve">: 17 Nov 2025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Current) </w:t>
      </w:r>
    </w:p>
    <w:p w14:paraId="4CCDA562">
      <w:pPr>
        <w:numPr>
          <w:ilvl w:val="0"/>
          <w:numId w:val="4"/>
        </w:numPr>
        <w:spacing w:before="100" w:after="100" w:line="360" w:lineRule="auto"/>
        <w:ind w:left="144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The Logistics Management System is built on Salesforce to manage end-to-end logistics operations including customer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on-boarding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(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Journey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check-in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check-out), shipment booking, Rate cards, order tracking, </w:t>
      </w: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Order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-to-Cash process</w:t>
      </w: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Waybill management, billing / (Invoices), and delivery confirmation. </w:t>
      </w:r>
    </w:p>
    <w:p w14:paraId="0B667093">
      <w:pPr>
        <w:numPr>
          <w:ilvl w:val="0"/>
          <w:numId w:val="6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The application supports real-time tracking, automated workflows, validations, and role-based access for sales, operations, and finance teams.</w:t>
      </w:r>
    </w:p>
    <w:p w14:paraId="52489B5E">
      <w:pPr>
        <w:numPr>
          <w:ilvl w:val="0"/>
          <w:numId w:val="6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Tested an Integrated system (OTRS) in Service cloud.</w:t>
      </w:r>
    </w:p>
    <w:p w14:paraId="0D2D97E8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69EA0796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FFFFFF"/>
        </w:rPr>
      </w:pPr>
    </w:p>
    <w:p w14:paraId="65565CD8">
      <w:pPr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shd w:val="clear" w:fill="auto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u w:val="single"/>
          <w:shd w:val="clear" w:fill="auto"/>
        </w:rPr>
        <w:t>Roles &amp; Responsibilities:</w:t>
      </w:r>
    </w:p>
    <w:p w14:paraId="1687E968">
      <w:pPr>
        <w:spacing w:before="0" w:after="144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</w:p>
    <w:p w14:paraId="20FF622F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Analyzed the Functional Requirements Document (FRD) to understand project needs. </w:t>
      </w:r>
    </w:p>
    <w:p w14:paraId="7D1869A3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Prepared Test Scenarios, Test Cases, Test Data, and Bug Report. </w:t>
      </w:r>
    </w:p>
    <w:p w14:paraId="795D9B83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Executed test cases, reporting defects </w:t>
      </w: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>and tracked defects on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 JIRA. </w:t>
      </w:r>
    </w:p>
    <w:p w14:paraId="4F21453E">
      <w:pPr>
        <w:numPr>
          <w:ilvl w:val="0"/>
          <w:numId w:val="1"/>
        </w:numPr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Developed and maintained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Test plans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FFFFFF"/>
          <w:lang w:val="en-IN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Test cases</w:t>
      </w:r>
      <w:r>
        <w:rPr>
          <w:rFonts w:hint="default" w:eastAsia="Times New Roman" w:cs="Times New Roman"/>
          <w:b/>
          <w:color w:val="000000"/>
          <w:spacing w:val="0"/>
          <w:position w:val="0"/>
          <w:sz w:val="24"/>
          <w:shd w:val="clear" w:fill="FFFFFF"/>
          <w:lang w:val="en-IN"/>
        </w:rPr>
        <w:t xml:space="preserve"> &amp; Evidences in Confluence.</w:t>
      </w:r>
    </w:p>
    <w:p w14:paraId="78DBB1AA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Documented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all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Test scenarios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results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bug reports and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conclusions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within a comprehensive test plan document.  </w:t>
      </w:r>
    </w:p>
    <w:p w14:paraId="2D2BBD74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Familiarity with testing concepts like SDLC, STLC, Agile Model, defect </w:t>
      </w:r>
      <w:r>
        <w:rPr>
          <w:rFonts w:eastAsia="Times New Roman" w:cs="Times New Roman"/>
          <w:color w:val="000000"/>
          <w:spacing w:val="0"/>
          <w:position w:val="0"/>
          <w:sz w:val="24"/>
          <w:shd w:val="clear" w:fill="auto"/>
          <w:lang w:val="en-US"/>
        </w:rPr>
        <w:t>life-cycle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.</w:t>
      </w:r>
    </w:p>
    <w:p w14:paraId="2C64C5D7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Tested Salesforce CPQ, Salesforce custom objects, fields, page layouts, tabs, reports, and other components.</w:t>
      </w:r>
    </w:p>
    <w:p w14:paraId="287A4CB0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Tested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Salesforce Governor Limits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ensure Apex code and automation stayed within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platform limits (SOQL, DML, CPU time, heap size)</w:t>
      </w:r>
    </w:p>
    <w:p w14:paraId="63E3FEB0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Validated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Guardrails and best practices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Flows, Triggers, and Batch Jobs to prevent performance issues.</w:t>
      </w:r>
    </w:p>
    <w:p w14:paraId="4DC8D921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Created test scenarios to verify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bulk data operations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limit handling.</w:t>
      </w:r>
    </w:p>
    <w:p w14:paraId="780F80FD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Identified and reported risks related to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limit exceptions and system performance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8A4324C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Collaborated with developers to optimize queries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28EA007E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Tested validation rules, Flows, profiles, and permission sets.</w:t>
      </w:r>
    </w:p>
    <w:p w14:paraId="3CB70968">
      <w:pPr>
        <w:numPr>
          <w:ilvl w:val="0"/>
          <w:numId w:val="7"/>
        </w:numPr>
        <w:spacing w:before="0" w:after="157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Conducted Functional, End-to-End Regression, Integration, Sanity, Smoke, Accessibility and System Testing. </w:t>
      </w:r>
    </w:p>
    <w:p w14:paraId="5A324AFD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Participated in daily </w:t>
      </w:r>
      <w:r>
        <w:rPr>
          <w:rFonts w:ascii="Times New Roman" w:hAnsi="Times New Roman" w:eastAsia="Times New Roman" w:cs="Times New Roman"/>
          <w:color w:val="222222"/>
          <w:spacing w:val="0"/>
          <w:position w:val="0"/>
          <w:sz w:val="24"/>
          <w:shd w:val="clear" w:fill="FFFFFF"/>
        </w:rPr>
        <w:t>Agile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  / scrum calls and stand-up meetings with project team members.</w:t>
      </w:r>
    </w:p>
    <w:p w14:paraId="1B717AC9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Provide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auto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updates during scrum calls, highlighting progress and identifying impediments. </w:t>
      </w:r>
    </w:p>
    <w:p w14:paraId="4622414D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Helped onboard and train new QA team members, providing guidance on internal processes and tools.</w:t>
      </w:r>
    </w:p>
    <w:p w14:paraId="54D34013">
      <w:pPr>
        <w:numPr>
          <w:ilvl w:val="0"/>
          <w:numId w:val="7"/>
        </w:numPr>
        <w:spacing w:before="0" w:after="126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Trained junior QA by providing KT for upcoming project module and enhance their skills.</w:t>
      </w:r>
    </w:p>
    <w:p w14:paraId="6D018146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hd w:val="clear" w:fill="FFFFFF"/>
        </w:rPr>
      </w:pPr>
    </w:p>
    <w:p w14:paraId="7C9DF58D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hd w:val="clear" w:fill="FFFFFF"/>
        </w:rPr>
      </w:pPr>
    </w:p>
    <w:p w14:paraId="78C9FEB1">
      <w:pPr>
        <w:spacing w:before="0" w:after="44" w:line="259" w:lineRule="auto"/>
        <w:ind w:left="-5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u w:val="single"/>
          <w:shd w:val="clear" w:fill="auto"/>
        </w:rPr>
        <w:t>EDUCATION:</w:t>
      </w:r>
    </w:p>
    <w:p w14:paraId="16FEE747">
      <w:pPr>
        <w:numPr>
          <w:ilvl w:val="0"/>
          <w:numId w:val="8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Bachelor’s Technology (B.Tech) KIET, Ghaziabad UP.</w:t>
      </w:r>
    </w:p>
    <w:p w14:paraId="49FC1406">
      <w:pPr>
        <w:numPr>
          <w:ilvl w:val="0"/>
          <w:numId w:val="8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Jawahar Navodaya Vidyalaya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Mahoba UP - Intermediate.</w:t>
      </w:r>
    </w:p>
    <w:p w14:paraId="27EF036F">
      <w:pPr>
        <w:numPr>
          <w:ilvl w:val="0"/>
          <w:numId w:val="8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Jawahar Navodaya Vidyalaya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Mahoba UP -  High School.</w:t>
      </w:r>
    </w:p>
    <w:p w14:paraId="2BFD00BD">
      <w:pPr>
        <w:spacing w:before="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</w:p>
    <w:p w14:paraId="69156AF4">
      <w:pPr>
        <w:spacing w:before="0" w:after="162" w:line="259" w:lineRule="auto"/>
        <w:ind w:left="-5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u w:val="single"/>
          <w:shd w:val="clear" w:fill="auto"/>
        </w:rPr>
        <w:t>CERTIFICATIONS:</w:t>
      </w:r>
    </w:p>
    <w:p w14:paraId="40E87BC1">
      <w:pPr>
        <w:numPr>
          <w:ilvl w:val="0"/>
          <w:numId w:val="9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Salesforce Certified Administrator (AD 201) </w:t>
      </w:r>
    </w:p>
    <w:p w14:paraId="4245814E">
      <w:pPr>
        <w:numPr>
          <w:ilvl w:val="0"/>
          <w:numId w:val="9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Salesforce Platform App Builder. </w:t>
      </w:r>
    </w:p>
    <w:p w14:paraId="5F4D1005">
      <w:pPr>
        <w:numPr>
          <w:ilvl w:val="0"/>
          <w:numId w:val="9"/>
        </w:numPr>
        <w:spacing w:before="0" w:after="9" w:line="249" w:lineRule="auto"/>
        <w:ind w:left="705" w:right="0" w:hanging="36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Salesforce Sales Cloud Consultant.</w:t>
      </w:r>
    </w:p>
    <w:p w14:paraId="413AF0E8">
      <w:pPr>
        <w:spacing w:before="0" w:after="0" w:line="240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hd w:val="clear" w:fill="FFFFFF"/>
        </w:rPr>
      </w:pPr>
    </w:p>
    <w:p w14:paraId="11763EF7">
      <w:pPr>
        <w:spacing w:before="0" w:after="0" w:line="240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9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u w:val="single"/>
          <w:shd w:val="clear" w:fill="FFFFFF"/>
        </w:rPr>
        <w:t>ACHIEVEMENTS :</w:t>
      </w:r>
    </w:p>
    <w:p w14:paraId="2A73C884">
      <w:pPr>
        <w:spacing w:before="0" w:after="0" w:line="240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9"/>
          <w:shd w:val="clear" w:fill="FFFFFF"/>
        </w:rPr>
      </w:pPr>
    </w:p>
    <w:p w14:paraId="4461AEC9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  <w:t xml:space="preserve">Appreciated by Team Lead and Client for performing well in multiple projects. </w:t>
      </w:r>
    </w:p>
    <w:p w14:paraId="12B6E77F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hint="default" w:eastAsia="Times New Roman" w:cs="Times New Roman"/>
          <w:color w:val="auto"/>
          <w:spacing w:val="0"/>
          <w:position w:val="0"/>
          <w:sz w:val="24"/>
          <w:shd w:val="clear" w:fill="FFFFFF"/>
          <w:lang w:val="en-IN"/>
        </w:rPr>
        <w:t xml:space="preserve">Project handle for Sales Cloud , Service Cloud &amp; CPQ </w:t>
      </w:r>
    </w:p>
    <w:p w14:paraId="32530076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Collaboration in Agile Teams</w:t>
      </w:r>
    </w:p>
    <w:p w14:paraId="14D9EBE6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Cross-Browser / Cross-Device Testing</w:t>
      </w:r>
    </w:p>
    <w:p w14:paraId="65623305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Salesforce Administrators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 Certified</w:t>
      </w:r>
      <w:bookmarkStart w:id="0" w:name="_GoBack"/>
      <w:bookmarkEnd w:id="0"/>
    </w:p>
    <w:p w14:paraId="05A16E2E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Salesforce Platform App Builder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 Certified</w:t>
      </w:r>
    </w:p>
    <w:p w14:paraId="7A9E6D83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Salesforce Sales Cloud Consultant</w:t>
      </w:r>
      <w:r>
        <w:rPr>
          <w:rFonts w:hint="default" w:eastAsia="Times New Roman" w:cs="Times New Roman"/>
          <w:color w:val="000000"/>
          <w:spacing w:val="0"/>
          <w:position w:val="0"/>
          <w:sz w:val="24"/>
          <w:shd w:val="clear" w:fill="FFFFFF"/>
          <w:lang w:val="en-US"/>
        </w:rPr>
        <w:t xml:space="preserve"> Certified</w:t>
      </w:r>
    </w:p>
    <w:p w14:paraId="4DA08250">
      <w:pPr>
        <w:numPr>
          <w:ilvl w:val="0"/>
          <w:numId w:val="10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Helped onboard and trained new QA team members.</w:t>
      </w:r>
    </w:p>
    <w:p w14:paraId="09B4C284">
      <w:pPr>
        <w:spacing w:before="0" w:after="0" w:line="240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hd w:val="clear" w:fill="FFFFFF"/>
        </w:rPr>
      </w:pPr>
    </w:p>
    <w:p w14:paraId="792E2881">
      <w:pPr>
        <w:spacing w:before="0" w:after="0" w:line="240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</w:p>
    <w:p w14:paraId="513820F3">
      <w:pPr>
        <w:spacing w:before="0" w:after="79" w:line="249" w:lineRule="auto"/>
        <w:ind w:left="10" w:right="0" w:hanging="1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     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u w:val="single"/>
          <w:shd w:val="clear" w:fill="auto"/>
        </w:rPr>
        <w:t>LinkedinUrl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auto"/>
        </w:rPr>
        <w:t xml:space="preserve"> - 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  </w:t>
      </w:r>
      <w:r>
        <w:fldChar w:fldCharType="begin"/>
      </w:r>
      <w:r>
        <w:instrText xml:space="preserve"> HYPERLINK "https://www.linkedin.com/in/rabiya-basreen-3a54a6317/"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4"/>
          <w:u w:val="single"/>
          <w:shd w:val="clear" w:fill="auto"/>
        </w:rPr>
        <w:t>https://www.linkedin.com/in/rabiya-basreen-3a54a6317/</w:t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4"/>
          <w:u w:val="single"/>
          <w:shd w:val="clear" w:fill="auto"/>
        </w:rPr>
        <w:fldChar w:fldCharType="end"/>
      </w:r>
      <w:r>
        <w:rPr>
          <w:rFonts w:ascii="Times New Roman" w:hAnsi="Times New Roman" w:eastAsia="Times New Roman" w:cs="Times New Roman"/>
          <w:color w:val="467886"/>
          <w:spacing w:val="0"/>
          <w:position w:val="0"/>
          <w:sz w:val="24"/>
          <w:shd w:val="clear" w:fill="auto"/>
        </w:rPr>
        <w:t> 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NeueLTStd45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•"/>
      <w:lvlJc w:val="left"/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•"/>
      <w:lvlJc w:val="left"/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•"/>
      <w:lvlJc w:val="left"/>
    </w:lvl>
  </w:abstractNum>
  <w:abstractNum w:abstractNumId="8">
    <w:nsid w:val="59ADCABA"/>
    <w:multiLevelType w:val="singleLevel"/>
    <w:tmpl w:val="59ADCABA"/>
    <w:lvl w:ilvl="0" w:tentative="0">
      <w:start w:val="1"/>
      <w:numFmt w:val="decimal"/>
      <w:lvlText w:val="%1."/>
      <w:lvlJc w:val="left"/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•"/>
      <w:lvlJc w:val="left"/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19907A46"/>
    <w:rsid w:val="1ED224FD"/>
    <w:rsid w:val="2A965D34"/>
    <w:rsid w:val="3C5F7878"/>
    <w:rsid w:val="407E74CA"/>
    <w:rsid w:val="429E31EF"/>
    <w:rsid w:val="46027A6D"/>
    <w:rsid w:val="4ECE4CCC"/>
    <w:rsid w:val="5ADF788F"/>
    <w:rsid w:val="70FB65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814</Words>
  <Characters>5115</Characters>
  <TotalTime>8</TotalTime>
  <ScaleCrop>false</ScaleCrop>
  <LinksUpToDate>false</LinksUpToDate>
  <CharactersWithSpaces>6192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2026-02-09T06:00:00Z</dcterms:created>
  <dc:creator>80639</dc:creator>
  <cp:lastModifiedBy>80639</cp:lastModifiedBy>
  <dcterms:modified xsi:type="dcterms:W3CDTF">2026-04-06T06:21:22Z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295CB93153444CDD8BE51A3DFADC6232_12</vt:lpwstr>
  </property>
  <property fmtid="{D5CDD505-2E9C-101B-9397-08002B2CF9AE}" pid="4" name="KSOTemplateDocerSaveRecord">
    <vt:lpwstr>eyJoZGlkIjoiMjMwNzkyODg5NzkxYWMyZjQzMGZkMDk0NDA3ZDc3MGUifQ==</vt:lpwstr>
  </property>
</Properties>
</file>